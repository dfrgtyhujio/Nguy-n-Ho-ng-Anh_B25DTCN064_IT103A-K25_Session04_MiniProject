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BÁO CÁO SAU BUỔI THỰC HÀNH</w:t>
      </w:r>
    </w:p>
    <w:p w14:paraId="00000002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rtl w:val="0"/>
        </w:rPr>
        <w:t xml:space="preserve">Môn học: Xây dựng giao diện web với HTML và CSS </w:t>
      </w:r>
    </w:p>
    <w:p w14:paraId="00000003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r>
        <w:rPr>
          <w:rFonts w:hint="default" w:ascii="Times New Roman" w:hAnsi="Times New Roman" w:eastAsia="Roboto" w:cs="Times New Roman"/>
          <w:rtl w:val="0"/>
        </w:rPr>
        <w:t>Tên buổi thực hành: Thực hành HTML Basic, Table,  Form</w:t>
      </w:r>
    </w:p>
    <w:bookmarkEnd w:id="1"/>
    <w:p w14:paraId="00000004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r>
        <w:rPr>
          <w:rFonts w:hint="default" w:ascii="Times New Roman" w:hAnsi="Times New Roman" w:eastAsia="Roboto" w:cs="Times New Roman"/>
          <w:rtl w:val="0"/>
        </w:rPr>
        <w:t>Thời gian thực hành: 180p</w:t>
      </w:r>
    </w:p>
    <w:p w14:paraId="00000005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rtl w:val="0"/>
        </w:rPr>
        <w:t>Họ và tên sinh viên: Nguyễn Văn An</w:t>
      </w:r>
    </w:p>
    <w:p w14:paraId="00000006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r>
        <w:rPr>
          <w:rFonts w:hint="default" w:ascii="Times New Roman" w:hAnsi="Times New Roman" w:eastAsia="Roboto" w:cs="Times New Roman"/>
          <w:rtl w:val="0"/>
        </w:rPr>
        <w:t xml:space="preserve">Mã sinh viên: </w:t>
      </w:r>
      <w:r>
        <w:rPr>
          <w:rFonts w:hint="default" w:ascii="Times New Roman" w:hAnsi="Times New Roman" w:eastAsia="Roboto"/>
          <w:rtl w:val="0"/>
        </w:rPr>
        <w:t>B25DTCN064</w:t>
      </w:r>
    </w:p>
    <w:p w14:paraId="7AEFF72D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rtl w:val="0"/>
          <w:lang w:val="en-US"/>
        </w:rPr>
      </w:pPr>
      <w:r>
        <w:rPr>
          <w:rFonts w:hint="default" w:ascii="Times New Roman" w:hAnsi="Times New Roman" w:eastAsia="Roboto" w:cs="Times New Roman"/>
          <w:rtl w:val="0"/>
        </w:rPr>
        <w:t xml:space="preserve">Lớp: </w:t>
      </w:r>
      <w:bookmarkEnd w:id="2"/>
      <w:r>
        <w:rPr>
          <w:rFonts w:hint="default" w:ascii="Times New Roman" w:hAnsi="Times New Roman" w:eastAsia="Roboto" w:cs="Times New Roman"/>
          <w:rtl w:val="0"/>
          <w:lang w:val="en-US"/>
        </w:rPr>
        <w:t>CNTT1</w:t>
      </w:r>
    </w:p>
    <w:p w14:paraId="00000008">
      <w:pPr>
        <w:pStyle w:val="4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</w:rPr>
      </w:pPr>
      <w:r>
        <w:rPr>
          <w:rFonts w:hint="default" w:ascii="Times New Roman" w:hAnsi="Times New Roman" w:eastAsia="Roboto" w:cs="Times New Roman"/>
          <w:rtl w:val="0"/>
        </w:rPr>
        <w:t xml:space="preserve">Nhóm: </w:t>
      </w:r>
      <w:r>
        <w:rPr>
          <w:rFonts w:hint="default" w:ascii="Times New Roman" w:hAnsi="Times New Roman" w:eastAsia="Roboto" w:cs="Times New Roman"/>
          <w:rtl w:val="0"/>
          <w:lang w:val="en-US"/>
        </w:rPr>
        <w:t>5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Trình bày các giải pháp</w:t>
      </w:r>
    </w:p>
    <w:p w14:paraId="2AD0598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360" w:leftChars="0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Trong buổi thực hành, nhóm đã trình bày giải pháp xây dựng một trang web cơ bản bằng HTML, bao gồm:</w:t>
      </w:r>
    </w:p>
    <w:p w14:paraId="1B9545C0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1300" w:leftChars="0" w:hanging="420" w:firstLineChars="0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Sử dụng các thẻ HTML cơ bản để tạo cấu trúc trang web</w:t>
      </w:r>
    </w:p>
    <w:p w14:paraId="6A54437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1300" w:leftChars="0" w:hanging="420" w:firstLineChars="0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 xml:space="preserve">Sử dụng </w:t>
      </w:r>
      <w:r>
        <w:rPr>
          <w:rFonts w:hint="default" w:ascii="Times New Roman" w:hAnsi="Times New Roman" w:eastAsia="Roboto"/>
          <w:sz w:val="28"/>
          <w:szCs w:val="28"/>
          <w:u w:val="none"/>
          <w:lang w:val="en-US"/>
        </w:rPr>
        <w:t>table</w:t>
      </w:r>
      <w:r>
        <w:rPr>
          <w:rFonts w:hint="default" w:ascii="Times New Roman" w:hAnsi="Times New Roman" w:eastAsia="Roboto"/>
          <w:sz w:val="28"/>
          <w:szCs w:val="28"/>
          <w:u w:val="none"/>
        </w:rPr>
        <w:t xml:space="preserve"> để trình bày dữ liệu dạng danh sách</w:t>
      </w:r>
    </w:p>
    <w:p w14:paraId="22E6E99D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1300" w:leftChars="0" w:hanging="420" w:firstLineChars="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Sử dụng form để thu thập thông tin người dùng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Liệt kê các câu hỏi từ nhóm khác và câu hỏi phản biện</w:t>
      </w:r>
    </w:p>
    <w:p w14:paraId="038CB7C0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8"/>
          <w:szCs w:val="28"/>
          <w:u w:val="none"/>
          <w:lang w:val="vi-VN"/>
        </w:rPr>
      </w:pPr>
      <w:r>
        <w:rPr>
          <w:rFonts w:hint="default" w:ascii="Times New Roman" w:hAnsi="Times New Roman" w:eastAsia="Roboto" w:cs="Times New Roman"/>
          <w:sz w:val="28"/>
          <w:szCs w:val="28"/>
          <w:u w:val="none"/>
          <w:lang w:val="vi-VN"/>
        </w:rPr>
        <w:t>Phân biệt các thẻ p, b, u, i....</w:t>
      </w:r>
    </w:p>
    <w:p w14:paraId="65598F2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8"/>
          <w:szCs w:val="28"/>
          <w:u w:val="none"/>
          <w:lang w:val="vi-VN"/>
        </w:rPr>
      </w:pPr>
      <w:r>
        <w:rPr>
          <w:rFonts w:hint="default" w:ascii="Times New Roman" w:hAnsi="Times New Roman" w:eastAsia="Roboto" w:cs="Times New Roman"/>
          <w:sz w:val="28"/>
          <w:szCs w:val="28"/>
          <w:u w:val="none"/>
          <w:lang w:val="vi-VN"/>
        </w:rPr>
        <w:t>Phân biệt các thẻ thead, tbody, tfoot, tr, td, th</w:t>
      </w:r>
    </w:p>
    <w:p w14:paraId="09B13F1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8"/>
          <w:szCs w:val="28"/>
          <w:u w:val="none"/>
          <w:lang w:val="vi-VN"/>
        </w:rPr>
      </w:pPr>
      <w:r>
        <w:rPr>
          <w:rFonts w:hint="default" w:ascii="Times New Roman" w:hAnsi="Times New Roman" w:eastAsia="Roboto" w:cs="Times New Roman"/>
          <w:sz w:val="28"/>
          <w:szCs w:val="28"/>
          <w:u w:val="none"/>
          <w:lang w:val="vi-VN"/>
        </w:rPr>
        <w:t>Phân biệt gets và post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Thực hành triển khai code thầy lấy ví dụ:</w:t>
      </w:r>
    </w:p>
    <w:p w14:paraId="0000000D">
      <w:pPr>
        <w:numPr>
          <w:ilvl w:val="1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144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/>
          <w:sz w:val="28"/>
          <w:szCs w:val="28"/>
          <w:rtl w:val="0"/>
        </w:rPr>
        <w:t>Các thẻ HTML đã được sử dụng</w:t>
      </w: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.</w:t>
      </w:r>
    </w:p>
    <w:p w14:paraId="1F950E22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1960" w:leftChars="0" w:hanging="420" w:firstLineChars="0"/>
        <w:rPr>
          <w:rFonts w:hint="default" w:ascii="Times New Roman" w:hAnsi="Times New Roman" w:eastAsia="Roboto"/>
          <w:sz w:val="28"/>
          <w:szCs w:val="28"/>
          <w:lang w:val="vi-VN"/>
        </w:rPr>
      </w:pPr>
      <w:r>
        <w:rPr>
          <w:rFonts w:hint="default" w:ascii="Times New Roman" w:hAnsi="Times New Roman" w:eastAsia="Roboto"/>
          <w:sz w:val="28"/>
          <w:szCs w:val="28"/>
          <w:lang w:val="vi-VN"/>
        </w:rPr>
        <w:t>Thẻ cấu trúc: &lt;!DOCTYPE&gt;, html, head, title, body</w:t>
      </w:r>
    </w:p>
    <w:p w14:paraId="2789111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1960" w:leftChars="0" w:hanging="420" w:firstLineChars="0"/>
        <w:rPr>
          <w:rFonts w:hint="default" w:ascii="Times New Roman" w:hAnsi="Times New Roman" w:eastAsia="Roboto"/>
          <w:sz w:val="28"/>
          <w:szCs w:val="28"/>
          <w:lang w:val="vi-VN"/>
        </w:rPr>
      </w:pPr>
      <w:r>
        <w:rPr>
          <w:rFonts w:hint="default" w:ascii="Times New Roman" w:hAnsi="Times New Roman" w:eastAsia="Roboto"/>
          <w:sz w:val="28"/>
          <w:szCs w:val="28"/>
          <w:lang w:val="vi-VN"/>
        </w:rPr>
        <w:t>Thẻ nội dung: h1, h2, p, br, hr, b, i, mark, a, img</w:t>
      </w:r>
    </w:p>
    <w:p w14:paraId="66C84CDA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1960" w:leftChars="0" w:hanging="420" w:firstLineChars="0"/>
        <w:rPr>
          <w:rFonts w:hint="default" w:ascii="Times New Roman" w:hAnsi="Times New Roman" w:eastAsia="Robot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Roboto"/>
          <w:sz w:val="28"/>
          <w:szCs w:val="28"/>
          <w:lang w:val="vi-VN"/>
        </w:rPr>
        <w:t>Thẻ nhóm: header, main, footder</w:t>
      </w:r>
    </w:p>
    <w:p w14:paraId="0000000E">
      <w:pPr>
        <w:numPr>
          <w:ilvl w:val="1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144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Tạo bảng bằng thẻ HTML gồm những thẻ nào?</w:t>
      </w:r>
    </w:p>
    <w:p w14:paraId="316423E3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1960" w:leftChars="0" w:hanging="420" w:firstLineChars="0"/>
        <w:rPr>
          <w:rFonts w:hint="default" w:ascii="Times New Roman" w:hAnsi="Times New Roman" w:eastAsia="Roboto"/>
          <w:sz w:val="28"/>
          <w:szCs w:val="28"/>
        </w:rPr>
      </w:pPr>
      <w:r>
        <w:rPr>
          <w:rFonts w:hint="default" w:ascii="Times New Roman" w:hAnsi="Times New Roman" w:eastAsia="Roboto"/>
          <w:sz w:val="28"/>
          <w:szCs w:val="28"/>
        </w:rPr>
        <w:t>table: tạo bảng</w:t>
      </w:r>
    </w:p>
    <w:p w14:paraId="6850A50B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1960" w:leftChars="0" w:hanging="420" w:firstLineChars="0"/>
        <w:rPr>
          <w:rFonts w:hint="default" w:ascii="Times New Roman" w:hAnsi="Times New Roman" w:eastAsia="Roboto"/>
          <w:sz w:val="28"/>
          <w:szCs w:val="28"/>
        </w:rPr>
      </w:pPr>
      <w:r>
        <w:rPr>
          <w:rFonts w:hint="default" w:ascii="Times New Roman" w:hAnsi="Times New Roman" w:eastAsia="Roboto"/>
          <w:sz w:val="28"/>
          <w:szCs w:val="28"/>
        </w:rPr>
        <w:t>tr: tạo hàng</w:t>
      </w:r>
    </w:p>
    <w:p w14:paraId="1989AFCA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1960" w:leftChars="0" w:hanging="420" w:firstLineChars="0"/>
        <w:rPr>
          <w:rFonts w:hint="default" w:ascii="Times New Roman" w:hAnsi="Times New Roman" w:eastAsia="Roboto"/>
          <w:sz w:val="28"/>
          <w:szCs w:val="28"/>
        </w:rPr>
      </w:pPr>
      <w:r>
        <w:rPr>
          <w:rFonts w:hint="default" w:ascii="Times New Roman" w:hAnsi="Times New Roman" w:eastAsia="Roboto"/>
          <w:sz w:val="28"/>
          <w:szCs w:val="28"/>
        </w:rPr>
        <w:t>th: tạo ô tiêu đề</w:t>
      </w:r>
    </w:p>
    <w:p w14:paraId="58D2033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1960" w:leftChars="0" w:hanging="420" w:firstLineChars="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/>
          <w:sz w:val="28"/>
          <w:szCs w:val="28"/>
        </w:rPr>
        <w:t>td: tạo ô dữ liệu</w:t>
      </w:r>
    </w:p>
    <w:p w14:paraId="0000000F">
      <w:pPr>
        <w:keepNext w:val="0"/>
        <w:keepLines w:val="0"/>
        <w:pageBreakBefore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1440" w:hanging="360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Tạo form với các thẻ và thuộc tính ra sao?</w:t>
      </w:r>
    </w:p>
    <w:p w14:paraId="5F183A0B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196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form: tạo biểu mẫu</w:t>
      </w:r>
    </w:p>
    <w:p w14:paraId="3B0D1B33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196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input: nhập dữ liệu (text, email,</w:t>
      </w:r>
      <w:r>
        <w:rPr>
          <w:rFonts w:hint="default" w:ascii="Times New Roman" w:hAnsi="Times New Roman" w:eastAsia="Roboto"/>
          <w:sz w:val="28"/>
          <w:szCs w:val="28"/>
          <w:u w:val="none"/>
          <w:lang w:val="vi-VN"/>
        </w:rPr>
        <w:t xml:space="preserve"> tel,</w:t>
      </w:r>
      <w:r>
        <w:rPr>
          <w:rFonts w:hint="default" w:ascii="Times New Roman" w:hAnsi="Times New Roman" w:eastAsia="Roboto"/>
          <w:sz w:val="28"/>
          <w:szCs w:val="28"/>
          <w:u w:val="none"/>
        </w:rPr>
        <w:t xml:space="preserve"> number, date)</w:t>
      </w:r>
    </w:p>
    <w:p w14:paraId="7A5CF94E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196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select, option: chọn dữ liệu</w:t>
      </w:r>
    </w:p>
    <w:p w14:paraId="10F971F4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196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textarea: nhập nội dung dài</w:t>
      </w:r>
    </w:p>
    <w:p w14:paraId="3AE079F9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196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label: mô tả cho ô nhập</w:t>
      </w:r>
    </w:p>
    <w:p w14:paraId="00000010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II. CÔNG VIỆC CÁC EM ĐÃ LÀM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720" w:hanging="360"/>
        <w:textAlignment w:val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Công việc cá nhân:</w:t>
      </w:r>
    </w:p>
    <w:p w14:paraId="7B051D5B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</w:rPr>
      </w:pPr>
      <w:r>
        <w:rPr>
          <w:rFonts w:hint="default" w:ascii="Times New Roman" w:hAnsi="Times New Roman" w:eastAsia="Roboto"/>
          <w:sz w:val="28"/>
          <w:szCs w:val="28"/>
        </w:rPr>
        <w:t>Tìm hiểu và ôn lại cú pháp các thẻ HTML cơ bản</w:t>
      </w:r>
    </w:p>
    <w:p w14:paraId="29B1D054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/>
          <w:sz w:val="28"/>
          <w:szCs w:val="28"/>
        </w:rPr>
        <w:t>Thực hành tạo bảng và form theo yêu cầu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720" w:hanging="360"/>
        <w:textAlignment w:val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Công việc nhóm:</w:t>
      </w:r>
    </w:p>
    <w:p w14:paraId="4BFBE8B3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</w:rPr>
      </w:pPr>
      <w:r>
        <w:rPr>
          <w:rFonts w:hint="default" w:ascii="Times New Roman" w:hAnsi="Times New Roman" w:eastAsia="Roboto"/>
          <w:sz w:val="28"/>
          <w:szCs w:val="28"/>
        </w:rPr>
        <w:t>Cùng nhau thảo luận và hoàn thiện bài thực hành</w:t>
      </w:r>
    </w:p>
    <w:p w14:paraId="29FBD469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/>
          <w:sz w:val="28"/>
          <w:szCs w:val="28"/>
        </w:rPr>
        <w:t>Trình bày và phản biện trước lớp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Sau buổi thực hành, em đã:</w:t>
      </w:r>
    </w:p>
    <w:p w14:paraId="529F2C20">
      <w:pPr>
        <w:numPr>
          <w:ilvl w:val="0"/>
          <w:numId w:val="9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Andika"/>
          <w:sz w:val="28"/>
          <w:szCs w:val="28"/>
          <w:rtl w:val="0"/>
        </w:rPr>
        <w:t>Hiểu rõ cách sử dụng các thẻ HTML</w:t>
      </w:r>
      <w:r>
        <w:rPr>
          <w:rFonts w:hint="default" w:ascii="Times New Roman" w:hAnsi="Times New Roman" w:eastAsia="Andika"/>
          <w:sz w:val="28"/>
          <w:szCs w:val="28"/>
          <w:rtl w:val="0"/>
          <w:lang w:val="vi-VN"/>
        </w:rPr>
        <w:t>. Áp dụng các thẻ vào thực tế.</w:t>
      </w:r>
    </w:p>
    <w:p w14:paraId="253DF38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Roboto"/>
          <w:sz w:val="28"/>
          <w:szCs w:val="28"/>
        </w:rPr>
        <w:t>Em đã hiểu được chức năng và cách sử dụng các thẻ HTML cơ bản để xây dựng cấu trúc trang web.</w:t>
      </w:r>
      <w:r>
        <w:rPr>
          <w:rFonts w:hint="default" w:ascii="Times New Roman" w:hAnsi="Times New Roman" w:eastAsia="Roboto"/>
          <w:sz w:val="28"/>
          <w:szCs w:val="28"/>
          <w:lang w:val="vi-VN"/>
        </w:rPr>
        <w:t xml:space="preserve"> Em có thể áp dụng HTML để tạo bảng dữ liệu và form đăng ký đơn giản trong thực tế.</w:t>
      </w:r>
    </w:p>
    <w:p w14:paraId="443DB706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line="360" w:lineRule="auto"/>
        <w:ind w:left="726" w:hanging="363"/>
        <w:textAlignment w:val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/>
          <w:sz w:val="28"/>
          <w:szCs w:val="28"/>
          <w:rtl w:val="0"/>
        </w:rPr>
        <w:t>Hoàn thành bài thực hành</w:t>
      </w:r>
    </w:p>
    <w:p w14:paraId="5C6E7064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360" w:leftChars="0"/>
        <w:textAlignment w:val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/>
          <w:sz w:val="28"/>
          <w:szCs w:val="28"/>
        </w:rPr>
        <w:t>Em đã hoàn thành bài thực hành đúng yêu cầu của giảng viên.</w:t>
      </w:r>
    </w:p>
    <w:p w14:paraId="00000018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line="360" w:lineRule="auto"/>
        <w:ind w:left="726" w:hanging="363"/>
        <w:textAlignment w:val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  <w:lang w:val="vi-VN"/>
        </w:rPr>
        <w:t>N</w:t>
      </w: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âng cao kỹ năng thao tác</w:t>
      </w:r>
      <w:r>
        <w:rPr>
          <w:rFonts w:hint="default" w:ascii="Times New Roman" w:hAnsi="Times New Roman" w:eastAsia="Roboto" w:cs="Times New Roman"/>
          <w:sz w:val="28"/>
          <w:szCs w:val="28"/>
          <w:rtl w:val="0"/>
          <w:lang w:val="vi-VN"/>
        </w:rPr>
        <w:t>.</w:t>
      </w:r>
    </w:p>
    <w:p w14:paraId="0A4BC814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360" w:leftChars="0"/>
        <w:textAlignment w:val="auto"/>
        <w:rPr>
          <w:rFonts w:hint="default" w:ascii="Times New Roman" w:hAnsi="Times New Roman" w:eastAsia="Roboto" w:cs="Times New Roman"/>
          <w:sz w:val="28"/>
          <w:szCs w:val="28"/>
        </w:rPr>
      </w:pPr>
      <w:r>
        <w:rPr>
          <w:rFonts w:hint="default" w:ascii="Times New Roman" w:hAnsi="Times New Roman" w:eastAsia="Roboto"/>
          <w:sz w:val="28"/>
          <w:szCs w:val="28"/>
        </w:rPr>
        <w:t>Buổi thực hành giúp em nâng cao kỹ năng viết code HTML, đặc biệt là bảng và form.</w:t>
      </w:r>
    </w:p>
    <w:p w14:paraId="0000001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i/>
          <w:iCs/>
          <w:sz w:val="32"/>
          <w:szCs w:val="32"/>
          <w:rtl w:val="0"/>
        </w:rPr>
        <w:t>Link mini-project:</w:t>
      </w:r>
      <w:r>
        <w:rPr>
          <w:rFonts w:hint="default" w:ascii="Times New Roman" w:hAnsi="Times New Roman" w:eastAsia="Roboto" w:cs="Times New Roman"/>
          <w:b/>
          <w:bCs/>
          <w:i/>
          <w:iCs/>
          <w:sz w:val="32"/>
          <w:szCs w:val="32"/>
          <w:rtl w:val="0"/>
          <w:lang w:val="vi-VN"/>
        </w:rPr>
        <w:t xml:space="preserve"> </w:t>
      </w:r>
      <w:r>
        <w:rPr>
          <w:rFonts w:hint="default" w:ascii="Times New Roman" w:hAnsi="Times New Roman" w:eastAsia="Roboto"/>
          <w:b w:val="0"/>
          <w:bCs w:val="0"/>
          <w:i/>
          <w:iCs/>
          <w:sz w:val="28"/>
          <w:szCs w:val="28"/>
          <w:rtl w:val="0"/>
          <w:lang w:val="en-US"/>
        </w:rPr>
        <w:t>http://127.0.0.1:5500/Nguy%E1%BB%85n%20Ho%C3%A0ng%20Anh_B25DTCN064_IT103A-K25_Session04/Nguy%E1%BB%85n%20Ho%C3%A0ng%20Anh_B25DTCN064_IT103A-K25_Session04_MiniProject/MiniProject/project.html</w:t>
      </w:r>
      <w:bookmarkStart w:id="3" w:name="_GoBack"/>
      <w:bookmarkEnd w:id="3"/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IV. KHÓ KHĂN VÀ VẤN ĐỀ CÁC EM GẶP PHẢI</w:t>
      </w:r>
    </w:p>
    <w:p w14:paraId="0000001B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720" w:hanging="360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 xml:space="preserve"> </w:t>
      </w:r>
      <w:r>
        <w:rPr>
          <w:rFonts w:hint="default" w:ascii="Times New Roman" w:hAnsi="Times New Roman" w:eastAsia="Roboto"/>
          <w:sz w:val="28"/>
          <w:szCs w:val="28"/>
          <w:rtl w:val="0"/>
        </w:rPr>
        <w:t>Khó khăn gặp phải</w:t>
      </w:r>
    </w:p>
    <w:p w14:paraId="49A624E5">
      <w:pPr>
        <w:keepNext w:val="0"/>
        <w:keepLines w:val="0"/>
        <w:pageBreakBefore w:val="0"/>
        <w:widowControl/>
        <w:numPr>
          <w:ilvl w:val="0"/>
          <w:numId w:val="1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Nhầm lẫn thứ tự các thẻ trong bảng</w:t>
      </w:r>
    </w:p>
    <w:p w14:paraId="42DCCBF8">
      <w:pPr>
        <w:keepNext w:val="0"/>
        <w:keepLines w:val="0"/>
        <w:pageBreakBefore w:val="0"/>
        <w:widowControl/>
        <w:numPr>
          <w:ilvl w:val="0"/>
          <w:numId w:val="1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Chưa quen thuộc với các thuộc tính của thẻ input</w:t>
      </w:r>
    </w:p>
    <w:p w14:paraId="0B037924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726" w:hanging="363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 xml:space="preserve"> </w:t>
      </w:r>
      <w:r>
        <w:rPr>
          <w:rFonts w:hint="default" w:ascii="Times New Roman" w:hAnsi="Times New Roman" w:eastAsia="Roboto"/>
          <w:sz w:val="28"/>
          <w:szCs w:val="28"/>
          <w:rtl w:val="0"/>
        </w:rPr>
        <w:t>Các lỗi gặp phải</w:t>
      </w:r>
    </w:p>
    <w:p w14:paraId="7711950E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Sai thuộc tính của form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726" w:hanging="363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  <w:rtl w:val="0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 xml:space="preserve"> </w:t>
      </w:r>
      <w:r>
        <w:rPr>
          <w:rFonts w:hint="default" w:ascii="Times New Roman" w:hAnsi="Times New Roman" w:eastAsia="Roboto"/>
          <w:sz w:val="28"/>
          <w:szCs w:val="28"/>
          <w:rtl w:val="0"/>
        </w:rPr>
        <w:t>Cách khắc phục</w:t>
      </w:r>
    </w:p>
    <w:p w14:paraId="24C6B7F9">
      <w:pPr>
        <w:keepNext w:val="0"/>
        <w:keepLines w:val="0"/>
        <w:pageBreakBefore w:val="0"/>
        <w:widowControl/>
        <w:numPr>
          <w:ilvl w:val="0"/>
          <w:numId w:val="1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Kiểm tra lại code từng phần</w:t>
      </w:r>
    </w:p>
    <w:p w14:paraId="3E3818DB">
      <w:pPr>
        <w:keepNext w:val="0"/>
        <w:keepLines w:val="0"/>
        <w:pageBreakBefore w:val="0"/>
        <w:widowControl/>
        <w:numPr>
          <w:ilvl w:val="0"/>
          <w:numId w:val="1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Hỏi giảng viên và trao đổi với các bạn trong nhóm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V. KINH NGHIỆM RÚT RA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1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720" w:hanging="360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Kinh nghiệm rút ra từ bài thực hành:</w:t>
      </w:r>
    </w:p>
    <w:p w14:paraId="2BB0A1E5">
      <w:pPr>
        <w:keepNext w:val="0"/>
        <w:keepLines w:val="0"/>
        <w:pageBreakBefore w:val="0"/>
        <w:widowControl/>
        <w:numPr>
          <w:ilvl w:val="0"/>
          <w:numId w:val="15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Cần viết code cẩn thận và đúng cú pháp</w:t>
      </w:r>
    </w:p>
    <w:p w14:paraId="219D6B5F">
      <w:pPr>
        <w:keepNext w:val="0"/>
        <w:keepLines w:val="0"/>
        <w:pageBreakBefore w:val="0"/>
        <w:widowControl/>
        <w:numPr>
          <w:ilvl w:val="0"/>
          <w:numId w:val="15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Nên chia nhỏ bài toán khi thực hành</w:t>
      </w:r>
    </w:p>
    <w:p w14:paraId="00000021">
      <w:pPr>
        <w:keepNext w:val="0"/>
        <w:keepLines w:val="0"/>
        <w:pageBreakBefore w:val="0"/>
        <w:widowControl/>
        <w:numPr>
          <w:ilvl w:val="0"/>
          <w:numId w:val="1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line="360" w:lineRule="auto"/>
        <w:ind w:left="726" w:hanging="363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Andika" w:cs="Times New Roman"/>
          <w:sz w:val="28"/>
          <w:szCs w:val="28"/>
          <w:rtl w:val="0"/>
        </w:rPr>
        <w:t>Lưu ý các em cần note lại cho những buổi thực hành sau:</w:t>
      </w:r>
    </w:p>
    <w:p w14:paraId="233D3D35">
      <w:pPr>
        <w:keepNext w:val="0"/>
        <w:keepLines w:val="0"/>
        <w:pageBreakBefore w:val="0"/>
        <w:widowControl/>
        <w:numPr>
          <w:ilvl w:val="0"/>
          <w:numId w:val="16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Chuẩn bị bài trước khi lên lớp</w:t>
      </w:r>
    </w:p>
    <w:p w14:paraId="160CD9FB">
      <w:pPr>
        <w:keepNext w:val="0"/>
        <w:keepLines w:val="0"/>
        <w:pageBreakBefore w:val="0"/>
        <w:widowControl/>
        <w:numPr>
          <w:ilvl w:val="0"/>
          <w:numId w:val="16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left="420" w:leftChars="0" w:hanging="420" w:firstLineChars="0"/>
        <w:textAlignment w:val="auto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Thực hành nhiều để quen với cú pháp HTML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VI. ĐỀ XUẤT / KIẾN NGHỊ</w:t>
      </w:r>
    </w:p>
    <w:p w14:paraId="5C9C0C74">
      <w:pPr>
        <w:numPr>
          <w:ilvl w:val="0"/>
          <w:numId w:val="16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420" w:leftChars="0" w:hanging="420" w:firstLineChars="0"/>
        <w:rPr>
          <w:rFonts w:hint="default" w:ascii="Times New Roman" w:hAnsi="Times New Roman" w:eastAsia="Roboto"/>
          <w:sz w:val="28"/>
          <w:szCs w:val="28"/>
          <w:rtl w:val="0"/>
        </w:rPr>
      </w:pPr>
      <w:r>
        <w:rPr>
          <w:rFonts w:hint="default" w:ascii="Times New Roman" w:hAnsi="Times New Roman" w:eastAsia="Roboto"/>
          <w:sz w:val="28"/>
          <w:szCs w:val="28"/>
          <w:rtl w:val="0"/>
        </w:rPr>
        <w:t>Tăng thời gian thực hành cá nhân trên máy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rtl w:val="0"/>
        </w:rPr>
        <w:t>VII. KẾT LUẬN</w:t>
      </w:r>
    </w:p>
    <w:p w14:paraId="00000025">
      <w:pPr>
        <w:numPr>
          <w:ilvl w:val="0"/>
          <w:numId w:val="17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Tự đánh giá khả năng hiểu bài.</w:t>
      </w:r>
    </w:p>
    <w:p w14:paraId="493CAA6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Em hiểu bài ở mức tốt, nắm được kiến thức cơ bản về HTML, table và form.</w:t>
      </w:r>
    </w:p>
    <w:p w14:paraId="00000026">
      <w:pPr>
        <w:numPr>
          <w:ilvl w:val="0"/>
          <w:numId w:val="17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 w:cs="Times New Roman"/>
          <w:sz w:val="28"/>
          <w:szCs w:val="28"/>
          <w:rtl w:val="0"/>
        </w:rPr>
        <w:t>Giúp ích gì cho việc học lập trình.</w:t>
      </w:r>
    </w:p>
    <w:p w14:paraId="1A877B0D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360" w:leftChars="0"/>
        <w:rPr>
          <w:rFonts w:hint="default" w:ascii="Times New Roman" w:hAnsi="Times New Roman" w:eastAsia="Roboto" w:cs="Times New Roman"/>
          <w:sz w:val="28"/>
          <w:szCs w:val="28"/>
          <w:u w:val="none"/>
        </w:rPr>
      </w:pPr>
      <w:r>
        <w:rPr>
          <w:rFonts w:hint="default" w:ascii="Times New Roman" w:hAnsi="Times New Roman" w:eastAsia="Roboto"/>
          <w:sz w:val="28"/>
          <w:szCs w:val="28"/>
          <w:u w:val="none"/>
        </w:rPr>
        <w:t>Buổi thực hành giúp em có nền tảng để tiếp tục học CSS và các công nghệ web nâng cao hơn sau này.</w:t>
      </w:r>
    </w:p>
    <w:p w14:paraId="00000027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line="360" w:lineRule="auto"/>
        <w:ind w:left="1080" w:hanging="360"/>
        <w:rPr>
          <w:rFonts w:hint="default" w:ascii="Times New Roman" w:hAnsi="Times New Roman" w:eastAsia="Roboto" w:cs="Times New Roman"/>
          <w:b/>
          <w:bCs/>
          <w:sz w:val="28"/>
          <w:szCs w:val="28"/>
        </w:rPr>
      </w:pPr>
    </w:p>
    <w:p w14:paraId="00000028">
      <w:pPr>
        <w:rPr>
          <w:rFonts w:hint="default" w:ascii="Times New Roman" w:hAnsi="Times New Roman" w:eastAsia="Roboto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3249432-0424-4793-987E-AD4EA6E9899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A333B03-705A-4B29-8A3E-DCAEB695B5F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FFAE703-4DB3-4C82-80D7-B9F8755F112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39A7DBD-C85F-4B0F-8DDF-FA60944BE19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169A4266-BDED-48D8-8316-4E59A32587C6}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F95FA1A1-F4B5-4ECC-ACDE-3668D1A0D953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1F0DFDB7-F206-413D-A63F-88526AFA4F9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26A63"/>
    <w:multiLevelType w:val="singleLevel"/>
    <w:tmpl w:val="82726A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9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8C1D5CDE"/>
    <w:multiLevelType w:val="singleLevel"/>
    <w:tmpl w:val="8C1D5CD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A78E3CF0"/>
    <w:multiLevelType w:val="singleLevel"/>
    <w:tmpl w:val="A78E3C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D7489955"/>
    <w:multiLevelType w:val="singleLevel"/>
    <w:tmpl w:val="D748995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397FA978"/>
    <w:multiLevelType w:val="singleLevel"/>
    <w:tmpl w:val="397FA9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0">
    <w:nsid w:val="46427CF3"/>
    <w:multiLevelType w:val="singleLevel"/>
    <w:tmpl w:val="46427C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9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1">
    <w:nsid w:val="490683A6"/>
    <w:multiLevelType w:val="singleLevel"/>
    <w:tmpl w:val="490683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30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59EA677D"/>
    <w:multiLevelType w:val="singleLevel"/>
    <w:tmpl w:val="59EA67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9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4">
    <w:nsid w:val="6173CF8B"/>
    <w:multiLevelType w:val="singleLevel"/>
    <w:tmpl w:val="6173CF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5">
    <w:nsid w:val="6ABD0D06"/>
    <w:multiLevelType w:val="singleLevel"/>
    <w:tmpl w:val="6ABD0D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6">
    <w:nsid w:val="757D4358"/>
    <w:multiLevelType w:val="singleLevel"/>
    <w:tmpl w:val="757D43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7"/>
  </w:num>
  <w:num w:numId="2">
    <w:abstractNumId w:val="11"/>
  </w:num>
  <w:num w:numId="3">
    <w:abstractNumId w:val="10"/>
  </w:num>
  <w:num w:numId="4">
    <w:abstractNumId w:val="13"/>
  </w:num>
  <w:num w:numId="5">
    <w:abstractNumId w:val="0"/>
  </w:num>
  <w:num w:numId="6">
    <w:abstractNumId w:val="5"/>
  </w:num>
  <w:num w:numId="7">
    <w:abstractNumId w:val="16"/>
  </w:num>
  <w:num w:numId="8">
    <w:abstractNumId w:val="9"/>
  </w:num>
  <w:num w:numId="9">
    <w:abstractNumId w:val="12"/>
  </w:num>
  <w:num w:numId="10">
    <w:abstractNumId w:val="4"/>
  </w:num>
  <w:num w:numId="11">
    <w:abstractNumId w:val="14"/>
  </w:num>
  <w:num w:numId="12">
    <w:abstractNumId w:val="6"/>
  </w:num>
  <w:num w:numId="13">
    <w:abstractNumId w:val="2"/>
  </w:num>
  <w:num w:numId="14">
    <w:abstractNumId w:val="3"/>
  </w:num>
  <w:num w:numId="15">
    <w:abstractNumId w:val="1"/>
  </w:num>
  <w:num w:numId="16">
    <w:abstractNumId w:val="1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9EF715D"/>
    <w:rsid w:val="381B74FE"/>
    <w:rsid w:val="634B1A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25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2025-12-30T10:45:00Z</dcterms:created>
  <dc:creator>hoang anh</dc:creator>
  <cp:lastModifiedBy>Hoàng Anh Nguyễn</cp:lastModifiedBy>
  <dcterms:modified xsi:type="dcterms:W3CDTF">2025-12-30T11:20:53Z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A4AB6C1AB9E14E59B2F82CF607441962_12</vt:lpwstr>
  </property>
</Properties>
</file>